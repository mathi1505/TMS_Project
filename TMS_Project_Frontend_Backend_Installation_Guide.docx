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7C52D">
      <w:pPr>
        <w:pStyle w:val="2"/>
        <w:spacing w:line="240" w:lineRule="auto"/>
        <w:jc w:val="left"/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TMS Project - Frontend and Backend Required Installation</w:t>
      </w:r>
    </w:p>
    <w:p w14:paraId="240A9B1E">
      <w:pPr>
        <w:pStyle w:val="3"/>
        <w:spacing w:line="240" w:lineRule="auto"/>
        <w:jc w:val="left"/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Frontend Setup (Angular 19)</w:t>
      </w:r>
    </w:p>
    <w:p w14:paraId="160A5B1E">
      <w:pPr>
        <w:spacing w:line="240" w:lineRule="auto"/>
        <w:jc w:val="left"/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1. Open the project in Visual Studio Code.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2. Framework: Angular 19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3. Install Node.js (Official Website) - Required Version: v24.15.0</w:t>
      </w:r>
    </w:p>
    <w:p w14:paraId="040F1817">
      <w:pPr>
        <w:pStyle w:val="4"/>
        <w:spacing w:line="240" w:lineRule="auto"/>
        <w:jc w:val="left"/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Terminal Commands</w:t>
      </w:r>
    </w:p>
    <w:p w14:paraId="1E647104">
      <w:pPr>
        <w:pStyle w:val="156"/>
        <w:spacing w:line="240" w:lineRule="auto"/>
        <w:jc w:val="left"/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# Check installed Node.js version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node -v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node --version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# Install Angular CLI globally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npm install -g @angular/cli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# Install project dependencies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npm install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# Check npm version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npm -v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# Check Angular version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ng</w:t>
      </w:r>
      <w:bookmarkStart w:id="0" w:name="_GoBack"/>
      <w:bookmarkEnd w:id="0"/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 xml:space="preserve"> version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# Run the Angular application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ng serve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Application URL: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http://localhost:4200</w:t>
      </w:r>
    </w:p>
    <w:p w14:paraId="5C80AB72">
      <w:pPr>
        <w:pStyle w:val="3"/>
        <w:spacing w:line="240" w:lineRule="auto"/>
        <w:jc w:val="left"/>
        <w:rPr>
          <w:rFonts w:hint="default"/>
        </w:rPr>
      </w:pP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Backend Setup (Spring Boot - Gradle)</w:t>
      </w:r>
    </w:p>
    <w:p w14:paraId="1CDCFE0B">
      <w:pPr>
        <w:spacing w:line="240" w:lineRule="auto"/>
        <w:jc w:val="left"/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1. Open the project in IntelliJ IDEA.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2. Framework: Spring Boot (Gradle)</w:t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3. Install Oracle JDK 21 (Required Version).</w:t>
      </w:r>
    </w:p>
    <w:p w14:paraId="7304E0C8">
      <w:pPr>
        <w:pStyle w:val="4"/>
        <w:spacing w:line="240" w:lineRule="auto"/>
        <w:jc w:val="left"/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Database Configuration</w:t>
      </w:r>
    </w:p>
    <w:p w14:paraId="7DDF58A2">
      <w:pPr>
        <w:pStyle w:val="156"/>
        <w:spacing w:line="240" w:lineRule="auto"/>
        <w:jc w:val="left"/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Update application.properties with your MySQL credentials:</w:t>
      </w:r>
    </w:p>
    <w:p w14:paraId="3E72DDB8">
      <w:pPr>
        <w:pStyle w:val="156"/>
        <w:spacing w:line="240" w:lineRule="auto"/>
        <w:jc w:val="left"/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spring.datasource.username=${DB_USERNAME:your_db_username}</w:t>
      </w:r>
      <w:r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595959" w:themeColor="text1" w:themeTint="A6"/>
          <w:sz w:val="20"/>
          <w:szCs w:val="20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spring.datasource.password=${DB_PASSWORD:your_db_password}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287F27"/>
    <w:rsid w:val="24780862"/>
    <w:rsid w:val="2D5615C7"/>
    <w:rsid w:val="5AA5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870</Characters>
  <Lines>0</Lines>
  <Paragraphs>0</Paragraphs>
  <TotalTime>7</TotalTime>
  <ScaleCrop>false</ScaleCrop>
  <LinksUpToDate>false</LinksUpToDate>
  <CharactersWithSpaces>971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Gomathi Sankar</cp:lastModifiedBy>
  <dcterms:modified xsi:type="dcterms:W3CDTF">2026-07-18T06:30:10Z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eyJoZGlkIjoiNTc4Mjc0MWQyN2RlOTgxMzI5YmRkZDQ3MDhkZTJmNmYiLCJ1c2VySWQiOiI1Njc0OTcwNzkwNzUifQ==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7CCBD867306F425B9AFBA441A2AA7C4F_12</vt:lpwstr>
  </property>
</Properties>
</file>